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E9F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  <w:u w:val="single"/>
        </w:rPr>
        <w:t>Software Quality Assurance (SQA) – 1</w:t>
      </w:r>
      <w:r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ST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Week Project Task</w:t>
      </w:r>
    </w:p>
    <w:p w14:paraId="1BF69241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Dariya Hashmi -- DHC (2403)</w:t>
      </w:r>
    </w:p>
    <w:p w14:paraId="7E17FE4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Project Title: Test Case Documentation</w:t>
      </w:r>
    </w:p>
    <w:p w14:paraId="083F879E"/>
    <w:p w14:paraId="2BEA9FB5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1.</w:t>
      </w:r>
      <w:r>
        <w:rPr>
          <w:rFonts w:hint="default" w:ascii="Times New Roman" w:hAnsi="Times New Roman" w:cs="Times New Roman"/>
          <w:sz w:val="32"/>
          <w:szCs w:val="32"/>
        </w:rPr>
        <w:t xml:space="preserve"> Sample Website</w:t>
      </w:r>
    </w:p>
    <w:p w14:paraId="626AFDE6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For this testing project, the selected website is:</w:t>
      </w:r>
      <w:r>
        <w:rPr>
          <w:rFonts w:hint="default"/>
          <w:lang w:val="en-US"/>
        </w:rPr>
        <w:t xml:space="preserve">    </w:t>
      </w:r>
      <w:r>
        <w:rPr>
          <w:rStyle w:val="92"/>
          <w:sz w:val="32"/>
          <w:szCs w:val="32"/>
        </w:rPr>
        <w:t>Amazo</w:t>
      </w:r>
      <w:r>
        <w:rPr>
          <w:rStyle w:val="92"/>
          <w:rFonts w:hint="default"/>
          <w:sz w:val="32"/>
          <w:szCs w:val="32"/>
          <w:lang w:val="en-US"/>
        </w:rPr>
        <w:t>n</w:t>
      </w:r>
    </w:p>
    <w:p w14:paraId="3D1D3513">
      <w:pPr>
        <w:pStyle w:val="85"/>
        <w:keepNext w:val="0"/>
        <w:keepLines w:val="0"/>
        <w:widowControl/>
        <w:suppressLineNumbers w:val="0"/>
      </w:pPr>
      <w:r>
        <w:t>Amazon is an online e-commerce platform where users can:</w:t>
      </w:r>
    </w:p>
    <w:p w14:paraId="4ACBDC8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Search products</w:t>
      </w:r>
    </w:p>
    <w:p w14:paraId="122D81D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Add products to cart</w:t>
      </w:r>
    </w:p>
    <w:p w14:paraId="07F697A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Place orders</w:t>
      </w:r>
    </w:p>
    <w:p w14:paraId="5AD52B21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Manage account</w:t>
      </w:r>
    </w:p>
    <w:p w14:paraId="7D42CBBD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Track orders</w:t>
      </w:r>
    </w:p>
    <w:p w14:paraId="6B9E255B">
      <w:pPr>
        <w:pStyle w:val="85"/>
        <w:keepNext w:val="0"/>
        <w:keepLines w:val="0"/>
        <w:widowControl/>
        <w:suppressLineNumbers w:val="0"/>
      </w:pPr>
      <w:r>
        <w:t>The purpose of testing is to verify whether the main features of the website work correctly.</w:t>
      </w:r>
    </w:p>
    <w:p w14:paraId="3A88E717">
      <w:pPr>
        <w:keepNext w:val="0"/>
        <w:keepLines w:val="0"/>
        <w:widowControl/>
        <w:suppressLineNumbers w:val="0"/>
      </w:pPr>
    </w:p>
    <w:p w14:paraId="55CAAF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Testing Types</w:t>
      </w:r>
    </w:p>
    <w:p w14:paraId="7C15948B">
      <w:pPr>
        <w:pStyle w:val="85"/>
        <w:keepNext w:val="0"/>
        <w:keepLines w:val="0"/>
        <w:widowControl/>
        <w:suppressLineNumbers w:val="0"/>
      </w:pPr>
      <w:r>
        <w:t>The following types of testing were performed:</w:t>
      </w:r>
    </w:p>
    <w:p w14:paraId="299B135A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420" w:leftChars="0" w:hanging="420" w:firstLine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Functional Testing</w:t>
      </w:r>
    </w:p>
    <w:p w14:paraId="00960374">
      <w:pPr>
        <w:pStyle w:val="85"/>
        <w:keepNext w:val="0"/>
        <w:keepLines w:val="0"/>
        <w:widowControl/>
        <w:suppressLineNumbers w:val="0"/>
      </w:pPr>
      <w:r>
        <w:t>Functional testing checks whether the system functions work according to requirements.</w:t>
      </w:r>
    </w:p>
    <w:p w14:paraId="0265619B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237D4D12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Login functionality</w:t>
      </w:r>
    </w:p>
    <w:p w14:paraId="5EB6473E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Search functionality</w:t>
      </w:r>
    </w:p>
    <w:p w14:paraId="49AD7025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Add to cart</w:t>
      </w:r>
    </w:p>
    <w:p w14:paraId="19ECD8D9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Checkout</w:t>
      </w:r>
    </w:p>
    <w:p w14:paraId="03AF6EB0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Interface (UI) Testing</w:t>
      </w:r>
    </w:p>
    <w:p w14:paraId="067CEE23">
      <w:pPr>
        <w:pStyle w:val="85"/>
        <w:keepNext w:val="0"/>
        <w:keepLines w:val="0"/>
        <w:widowControl/>
        <w:suppressLineNumbers w:val="0"/>
      </w:pPr>
      <w:r>
        <w:t>UI testing checks the appearance and usability of the website.</w:t>
      </w:r>
    </w:p>
    <w:p w14:paraId="02FED2F7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5A7C1335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Navigation bar</w:t>
      </w:r>
    </w:p>
    <w:p w14:paraId="29A4E405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Buttons</w:t>
      </w:r>
    </w:p>
    <w:p w14:paraId="6803E5A5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Layout</w:t>
      </w:r>
    </w:p>
    <w:p w14:paraId="17DDE98B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Forms</w:t>
      </w:r>
    </w:p>
    <w:p w14:paraId="4AE7AE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AE235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Identify Functional and UI Issues</w:t>
      </w:r>
    </w:p>
    <w:p w14:paraId="5B38A929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Functional Issue 1</w:t>
      </w:r>
    </w:p>
    <w:p w14:paraId="67575984">
      <w:pPr>
        <w:pStyle w:val="85"/>
        <w:keepNext w:val="0"/>
        <w:keepLines w:val="0"/>
        <w:widowControl/>
        <w:suppressLineNumbers w:val="0"/>
      </w:pPr>
      <w:r>
        <w:t>Sometimes when users try to login with valid credentials, the page takes too long to load.</w:t>
      </w:r>
    </w:p>
    <w:p w14:paraId="5C6946C4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Functional Issue 2</w:t>
      </w:r>
    </w:p>
    <w:p w14:paraId="593BCEF9">
      <w:pPr>
        <w:pStyle w:val="85"/>
        <w:keepNext w:val="0"/>
        <w:keepLines w:val="0"/>
        <w:widowControl/>
        <w:suppressLineNumbers w:val="0"/>
      </w:pPr>
      <w:r>
        <w:t>The system allows adding products to the cart even when the product is out of stock.</w:t>
      </w:r>
    </w:p>
    <w:p w14:paraId="0E1AA1EB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UI Issue 1</w:t>
      </w:r>
    </w:p>
    <w:p w14:paraId="11F8DF61">
      <w:pPr>
        <w:pStyle w:val="8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Product images on some pages are not properly aligned on smaller screens.</w:t>
      </w:r>
    </w:p>
    <w:p w14:paraId="4C76A72C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UI Issue 2</w:t>
      </w:r>
    </w:p>
    <w:p w14:paraId="6176D7F6">
      <w:pPr>
        <w:pStyle w:val="8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checkout button is not very prominent which may confuse new users.</w:t>
      </w:r>
    </w:p>
    <w:p w14:paraId="67D242FC">
      <w:pPr>
        <w:keepNext w:val="0"/>
        <w:keepLines w:val="0"/>
        <w:widowControl/>
        <w:suppressLineNumbers w:val="0"/>
      </w:pPr>
    </w:p>
    <w:p w14:paraId="59692298">
      <w:pPr>
        <w:pStyle w:val="2"/>
        <w:keepNext w:val="0"/>
        <w:keepLines w:val="0"/>
        <w:widowControl/>
        <w:numPr>
          <w:ilvl w:val="0"/>
          <w:numId w:val="18"/>
        </w:numPr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Test Case Document</w:t>
      </w:r>
    </w:p>
    <w:p w14:paraId="7728A535">
      <w:pPr>
        <w:numPr>
          <w:numId w:val="0"/>
        </w:numPr>
      </w:pPr>
    </w:p>
    <w:p w14:paraId="4E066E7E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FEATURE 1: User Login</w:t>
      </w:r>
    </w:p>
    <w:p w14:paraId="09A7AA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TC_01 – Valid Login</w:t>
      </w:r>
    </w:p>
    <w:p w14:paraId="3BC92AAD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ID:</w:t>
      </w:r>
      <w:r>
        <w:t xml:space="preserve"> TC_LOGIN_01</w:t>
      </w:r>
    </w:p>
    <w:p w14:paraId="4E058F69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Description: </w:t>
      </w:r>
      <w:r>
        <w:t>Verify that a user can login with valid credentials.</w:t>
      </w:r>
    </w:p>
    <w:p w14:paraId="7CA8AB7C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br w:type="textWrapping"/>
      </w:r>
      <w:r>
        <w:t>User must already have a registered account.</w:t>
      </w:r>
    </w:p>
    <w:p w14:paraId="188B3DF6">
      <w:pPr>
        <w:pStyle w:val="8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Test Steps:</w:t>
      </w:r>
    </w:p>
    <w:p w14:paraId="5D0BAD95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right="0" w:rightChars="0" w:hanging="420" w:firstLineChars="0"/>
      </w:pPr>
      <w:r>
        <w:t>Open Amazon website</w:t>
      </w:r>
    </w:p>
    <w:p w14:paraId="40752336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right="0" w:rightChars="0" w:hanging="420" w:firstLineChars="0"/>
      </w:pPr>
      <w:r>
        <w:t>Click on Login</w:t>
      </w:r>
    </w:p>
    <w:p w14:paraId="2F19EBA8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right="0" w:rightChars="0" w:hanging="420" w:firstLineChars="0"/>
      </w:pPr>
      <w:r>
        <w:t>Enter valid email address</w:t>
      </w:r>
    </w:p>
    <w:p w14:paraId="3FF9F23B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right="0" w:rightChars="0" w:hanging="420" w:firstLineChars="0"/>
      </w:pPr>
      <w:r>
        <w:t>Enter correct password</w:t>
      </w:r>
    </w:p>
    <w:p w14:paraId="26C458F6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right="0" w:rightChars="0" w:hanging="420" w:firstLineChars="0"/>
      </w:pPr>
      <w:r>
        <w:t>Click Login button</w:t>
      </w:r>
    </w:p>
    <w:p w14:paraId="470C2584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User should login successfully and be redirected to homepage.</w:t>
      </w:r>
    </w:p>
    <w:p w14:paraId="177E2BB9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User logged in successfully.</w:t>
      </w:r>
    </w:p>
    <w:p w14:paraId="156B63B7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Status:</w:t>
      </w:r>
      <w:r>
        <w:t xml:space="preserve"> Pass</w:t>
      </w:r>
    </w:p>
    <w:p w14:paraId="3A50E062">
      <w:pPr>
        <w:keepNext w:val="0"/>
        <w:keepLines w:val="0"/>
        <w:widowControl/>
        <w:suppressLineNumbers w:val="0"/>
      </w:pPr>
    </w:p>
    <w:p w14:paraId="4FF1B3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TC_02 – Invalid Login</w:t>
      </w:r>
    </w:p>
    <w:p w14:paraId="199D8B26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ID:</w:t>
      </w:r>
      <w:r>
        <w:t xml:space="preserve"> TC_LOGIN_02</w:t>
      </w:r>
    </w:p>
    <w:p w14:paraId="14003F38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Description: </w:t>
      </w:r>
      <w:r>
        <w:t>Verify login with invalid credentials.</w:t>
      </w:r>
    </w:p>
    <w:p w14:paraId="1E07F6DD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br w:type="textWrapping"/>
      </w:r>
      <w:r>
        <w:t>User must have a registered account.</w:t>
      </w:r>
    </w:p>
    <w:p w14:paraId="1C5ACB8F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406E331E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Open login page</w:t>
      </w:r>
    </w:p>
    <w:p w14:paraId="31064CB4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Enter incorrect email or password</w:t>
      </w:r>
    </w:p>
    <w:p w14:paraId="4DCEBED6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Login</w:t>
      </w:r>
    </w:p>
    <w:p w14:paraId="7E956C76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Error message should appear.</w:t>
      </w:r>
    </w:p>
    <w:p w14:paraId="28D42D6B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Error message displayed.</w:t>
      </w:r>
    </w:p>
    <w:p w14:paraId="182BB2AE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Status:</w:t>
      </w:r>
      <w:r>
        <w:t xml:space="preserve"> Pass</w:t>
      </w:r>
    </w:p>
    <w:p w14:paraId="7114AF6F">
      <w:pPr>
        <w:keepNext w:val="0"/>
        <w:keepLines w:val="0"/>
        <w:widowControl/>
        <w:suppressLineNumbers w:val="0"/>
      </w:pPr>
    </w:p>
    <w:p w14:paraId="0A3E98DE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FEATURE 2: Search Product</w:t>
      </w:r>
    </w:p>
    <w:p w14:paraId="72BEAA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TC_03 – Search Product with Valid Keyword</w:t>
      </w:r>
    </w:p>
    <w:p w14:paraId="3709FE0F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ID:</w:t>
      </w:r>
      <w:r>
        <w:t xml:space="preserve"> TC_SEARCH_01</w:t>
      </w:r>
    </w:p>
    <w:p w14:paraId="6736378F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Description:</w:t>
      </w:r>
      <w:r>
        <w:t xml:space="preserve"> Verify that relevant products appear when user searches with valid keyword.</w:t>
      </w:r>
    </w:p>
    <w:p w14:paraId="7052383C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br w:type="textWrapping"/>
      </w:r>
      <w:r>
        <w:t>User is on homepage.</w:t>
      </w:r>
    </w:p>
    <w:p w14:paraId="5CB30016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403C931D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Enter "Laptop" in search bar</w:t>
      </w:r>
    </w:p>
    <w:p w14:paraId="69C415A5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Press Enter</w:t>
      </w:r>
    </w:p>
    <w:p w14:paraId="5296AF2B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Relevant products should appear.</w:t>
      </w:r>
    </w:p>
    <w:p w14:paraId="046AC070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Products displayed successfully.</w:t>
      </w:r>
    </w:p>
    <w:p w14:paraId="0C53D86D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Status:</w:t>
      </w:r>
      <w:r>
        <w:t xml:space="preserve"> Pass</w:t>
      </w:r>
    </w:p>
    <w:p w14:paraId="2F08F3CA">
      <w:pPr>
        <w:keepNext w:val="0"/>
        <w:keepLines w:val="0"/>
        <w:widowControl/>
        <w:suppressLineNumbers w:val="0"/>
      </w:pPr>
    </w:p>
    <w:p w14:paraId="2BAEE9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TC_04 – Search Product with Invalid Keyword</w:t>
      </w:r>
    </w:p>
    <w:p w14:paraId="771DC3CB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ID:</w:t>
      </w:r>
      <w:r>
        <w:t xml:space="preserve"> TC_SEARCH_02</w:t>
      </w:r>
    </w:p>
    <w:p w14:paraId="06D44806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Description:</w:t>
      </w:r>
      <w:r>
        <w:t xml:space="preserve"> Verify system behavior when invalid keyword is entered.</w:t>
      </w:r>
    </w:p>
    <w:p w14:paraId="5FBCA1C0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br w:type="textWrapping"/>
      </w:r>
      <w:r>
        <w:t>User is on homepage.</w:t>
      </w:r>
    </w:p>
    <w:p w14:paraId="25D7D517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7522D80E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Enter random keyword "abcxyz123"</w:t>
      </w:r>
    </w:p>
    <w:p w14:paraId="6C914C26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Press Enter</w:t>
      </w:r>
    </w:p>
    <w:p w14:paraId="3BB66F24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System should display message like "No results found".</w:t>
      </w:r>
    </w:p>
    <w:p w14:paraId="4B46848C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No results message displayed.</w:t>
      </w:r>
    </w:p>
    <w:p w14:paraId="014174FC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Status:</w:t>
      </w:r>
      <w:r>
        <w:t xml:space="preserve"> Pass</w:t>
      </w:r>
    </w:p>
    <w:p w14:paraId="5745F497">
      <w:pPr>
        <w:keepNext w:val="0"/>
        <w:keepLines w:val="0"/>
        <w:widowControl/>
        <w:suppressLineNumbers w:val="0"/>
      </w:pPr>
    </w:p>
    <w:p w14:paraId="25DA4DC0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FEATURE 3: Add to Cart</w:t>
      </w:r>
    </w:p>
    <w:p w14:paraId="32A5AD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TC_05 – Add Product to Cart</w:t>
      </w:r>
    </w:p>
    <w:p w14:paraId="79A3A519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ID:</w:t>
      </w:r>
      <w:r>
        <w:t xml:space="preserve"> TC_CART_01</w:t>
      </w:r>
    </w:p>
    <w:p w14:paraId="77B78449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Description:</w:t>
      </w:r>
      <w:r>
        <w:t xml:space="preserve"> Verify user can add product to cart.</w:t>
      </w:r>
    </w:p>
    <w:p w14:paraId="424433D0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rPr>
          <w:b/>
          <w:bCs/>
        </w:rPr>
        <w:br w:type="textWrapping"/>
      </w:r>
      <w:r>
        <w:t>User is on product page.</w:t>
      </w:r>
    </w:p>
    <w:p w14:paraId="21FFF039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6F2D2665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Open any product</w:t>
      </w:r>
    </w:p>
    <w:p w14:paraId="50CBF8AB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"Add to Cart"</w:t>
      </w:r>
    </w:p>
    <w:p w14:paraId="6A566106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Product should be added to cart successfully.</w:t>
      </w:r>
    </w:p>
    <w:p w14:paraId="173DF69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Product added successfully.</w:t>
      </w:r>
    </w:p>
    <w:p w14:paraId="7131D56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Status:</w:t>
      </w:r>
      <w:r>
        <w:t xml:space="preserve"> Pass</w:t>
      </w:r>
    </w:p>
    <w:p w14:paraId="2117E8D5">
      <w:pPr>
        <w:keepNext w:val="0"/>
        <w:keepLines w:val="0"/>
        <w:widowControl/>
        <w:suppressLineNumbers w:val="0"/>
      </w:pPr>
    </w:p>
    <w:p w14:paraId="381652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TC_06 – Remove Product from Cart</w:t>
      </w:r>
    </w:p>
    <w:p w14:paraId="0EA1F765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ID: </w:t>
      </w:r>
      <w:r>
        <w:t>TC_CART_02</w:t>
      </w:r>
    </w:p>
    <w:p w14:paraId="10A6AC0A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Description:</w:t>
      </w:r>
      <w:r>
        <w:t xml:space="preserve"> Verify user can remove product from cart.</w:t>
      </w:r>
    </w:p>
    <w:p w14:paraId="1DD9BDFB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br w:type="textWrapping"/>
      </w:r>
      <w:r>
        <w:t>Product already added to cart.</w:t>
      </w:r>
    </w:p>
    <w:p w14:paraId="57BACA67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09425AA7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Open cart</w:t>
      </w:r>
    </w:p>
    <w:p w14:paraId="6A5BF757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Remove button</w:t>
      </w:r>
    </w:p>
    <w:p w14:paraId="64AE953D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Product should be removed.</w:t>
      </w:r>
    </w:p>
    <w:p w14:paraId="393A1F98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Product removed successfully.</w:t>
      </w:r>
    </w:p>
    <w:p w14:paraId="1F1A4892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Status: </w:t>
      </w:r>
      <w:r>
        <w:t>Pass</w:t>
      </w:r>
    </w:p>
    <w:p w14:paraId="2B66BC53">
      <w:pPr>
        <w:keepNext w:val="0"/>
        <w:keepLines w:val="0"/>
        <w:widowControl/>
        <w:suppressLineNumbers w:val="0"/>
      </w:pPr>
    </w:p>
    <w:p w14:paraId="32C6E4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FEATURE 4: Checkout</w:t>
      </w:r>
    </w:p>
    <w:p w14:paraId="75290D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TC_07 – Proceed to Checkout</w:t>
      </w:r>
    </w:p>
    <w:p w14:paraId="4E274FB6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ID: </w:t>
      </w:r>
      <w:r>
        <w:t>TC_CHECKOUT_01</w:t>
      </w:r>
    </w:p>
    <w:p w14:paraId="75BB8ECA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Description: </w:t>
      </w:r>
      <w:r>
        <w:t>Verify user can proceed to checkout.</w:t>
      </w:r>
    </w:p>
    <w:p w14:paraId="51EB3EE8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br w:type="textWrapping"/>
      </w:r>
      <w:r>
        <w:t>Product added to cart.</w:t>
      </w:r>
    </w:p>
    <w:p w14:paraId="22DF8739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31D36EE3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Open cart</w:t>
      </w:r>
    </w:p>
    <w:p w14:paraId="650C3188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Checkout</w:t>
      </w:r>
    </w:p>
    <w:p w14:paraId="474CBB50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Enter shipping address</w:t>
      </w:r>
    </w:p>
    <w:p w14:paraId="5A41BE56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Select payment method</w:t>
      </w:r>
    </w:p>
    <w:p w14:paraId="1AB9DF9B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User should proceed to order confirmation page.</w:t>
      </w:r>
    </w:p>
    <w:p w14:paraId="55C32AFD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Checkout process completed successfully.</w:t>
      </w:r>
    </w:p>
    <w:p w14:paraId="6ADC3C08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Status:</w:t>
      </w:r>
      <w:r>
        <w:t xml:space="preserve"> Pass</w:t>
      </w:r>
    </w:p>
    <w:p w14:paraId="0BEA51B6">
      <w:pPr>
        <w:pStyle w:val="85"/>
        <w:keepNext w:val="0"/>
        <w:keepLines w:val="0"/>
        <w:widowControl/>
        <w:suppressLineNumbers w:val="0"/>
        <w:rPr>
          <w:rFonts w:hint="default"/>
          <w:u w:val="single"/>
          <w:lang w:val="en-US"/>
        </w:rPr>
      </w:pPr>
    </w:p>
    <w:p w14:paraId="0188B6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FEATURE 5: User Registration (Signup)</w:t>
      </w:r>
    </w:p>
    <w:p w14:paraId="615316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TC_08 – Valid Registration</w:t>
      </w:r>
    </w:p>
    <w:p w14:paraId="544475B2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ID:</w:t>
      </w:r>
      <w:r>
        <w:t xml:space="preserve"> TC_SIGNUP_01</w:t>
      </w:r>
    </w:p>
    <w:p w14:paraId="68DC8F4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Description: </w:t>
      </w:r>
      <w:r>
        <w:t>Verify that a new user can register with valid details.</w:t>
      </w:r>
    </w:p>
    <w:p w14:paraId="7665C56C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t xml:space="preserve"> User must not already have an account.</w:t>
      </w:r>
    </w:p>
    <w:p w14:paraId="1505FD51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4D3E2484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Open Amazon website</w:t>
      </w:r>
    </w:p>
    <w:p w14:paraId="5C80BAA2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on “Create Account”</w:t>
      </w:r>
    </w:p>
    <w:p w14:paraId="7A6D031F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Enter valid name</w:t>
      </w:r>
    </w:p>
    <w:p w14:paraId="137600CA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Enter valid email</w:t>
      </w:r>
    </w:p>
    <w:p w14:paraId="740C8DBC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Enter strong password</w:t>
      </w:r>
    </w:p>
    <w:p w14:paraId="79AE88DB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Register</w:t>
      </w:r>
    </w:p>
    <w:p w14:paraId="1EA01981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Account should be created successfully.</w:t>
      </w:r>
    </w:p>
    <w:p w14:paraId="427E0495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Account created successfully.</w:t>
      </w:r>
    </w:p>
    <w:p w14:paraId="23DF4208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Status:</w:t>
      </w:r>
      <w:r>
        <w:t xml:space="preserve"> Pass</w:t>
      </w:r>
    </w:p>
    <w:p w14:paraId="7A6C4731">
      <w:pPr>
        <w:keepNext w:val="0"/>
        <w:keepLines w:val="0"/>
        <w:widowControl/>
        <w:suppressLineNumbers w:val="0"/>
      </w:pPr>
    </w:p>
    <w:p w14:paraId="5D1FED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TC_09 – Registration with Existing Email</w:t>
      </w:r>
    </w:p>
    <w:p w14:paraId="07F1855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ID: </w:t>
      </w:r>
      <w:r>
        <w:t>TC_SIGNUP_02</w:t>
      </w:r>
    </w:p>
    <w:p w14:paraId="5F7646CD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Description:</w:t>
      </w:r>
      <w:r>
        <w:t xml:space="preserve"> Verify system does not allow registration with already registered email.</w:t>
      </w:r>
    </w:p>
    <w:p w14:paraId="29DE74E0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t xml:space="preserve"> Email already exists in system.</w:t>
      </w:r>
    </w:p>
    <w:p w14:paraId="46801748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329AA53B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Open Create Account page</w:t>
      </w:r>
    </w:p>
    <w:p w14:paraId="2969BFAE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Enter existing email</w:t>
      </w:r>
    </w:p>
    <w:p w14:paraId="64F9F569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Register</w:t>
      </w:r>
    </w:p>
    <w:p w14:paraId="4975136F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System should display error message.</w:t>
      </w:r>
    </w:p>
    <w:p w14:paraId="1B7EF34E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Error message displayed.</w:t>
      </w:r>
    </w:p>
    <w:p w14:paraId="179A00D5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Status:</w:t>
      </w:r>
      <w:r>
        <w:t xml:space="preserve"> Pass</w:t>
      </w:r>
    </w:p>
    <w:p w14:paraId="59448BCC">
      <w:pPr>
        <w:keepNext w:val="0"/>
        <w:keepLines w:val="0"/>
        <w:widowControl/>
        <w:suppressLineNumbers w:val="0"/>
      </w:pPr>
    </w:p>
    <w:p w14:paraId="48FE63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TC_10 – Password Validation</w:t>
      </w:r>
    </w:p>
    <w:p w14:paraId="404D8C48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ID: </w:t>
      </w:r>
      <w:r>
        <w:t>TC_SIGNUP_03</w:t>
      </w:r>
    </w:p>
    <w:p w14:paraId="69632B9E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Description: </w:t>
      </w:r>
      <w:r>
        <w:t>Verify password must meet minimum requirements.</w:t>
      </w:r>
    </w:p>
    <w:p w14:paraId="1F02C79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t xml:space="preserve"> None</w:t>
      </w:r>
    </w:p>
    <w:p w14:paraId="1006518B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67E54F7F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Open registration page</w:t>
      </w:r>
    </w:p>
    <w:p w14:paraId="7C6501F0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Enter weak password (12345)</w:t>
      </w:r>
    </w:p>
    <w:p w14:paraId="2A8BDC5F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Register</w:t>
      </w:r>
    </w:p>
    <w:p w14:paraId="386611F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System should show password validation message.</w:t>
      </w:r>
    </w:p>
    <w:p w14:paraId="4A0D7A92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Validation message displayed.</w:t>
      </w:r>
    </w:p>
    <w:p w14:paraId="0B939639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Status:</w:t>
      </w:r>
      <w:r>
        <w:t xml:space="preserve"> Pass</w:t>
      </w:r>
    </w:p>
    <w:p w14:paraId="59F323B6">
      <w:pPr>
        <w:keepNext w:val="0"/>
        <w:keepLines w:val="0"/>
        <w:widowControl/>
        <w:suppressLineNumbers w:val="0"/>
      </w:pPr>
    </w:p>
    <w:p w14:paraId="6BAC10BC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FEATURE 6: Product Filter</w:t>
      </w:r>
    </w:p>
    <w:p w14:paraId="7ABFED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TC_11 – Apply Price Filter</w:t>
      </w:r>
    </w:p>
    <w:p w14:paraId="5D56A9D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ID: </w:t>
      </w:r>
      <w:r>
        <w:t>TC_FILTER_01</w:t>
      </w:r>
    </w:p>
    <w:p w14:paraId="06FD47B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Description: </w:t>
      </w:r>
      <w:r>
        <w:t>Verify products are filtered by selected price range.</w:t>
      </w:r>
    </w:p>
    <w:p w14:paraId="3FF6FD08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t xml:space="preserve"> User on product listing page.</w:t>
      </w:r>
    </w:p>
    <w:p w14:paraId="18CC2A3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6982C61C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Search for “Mobile”</w:t>
      </w:r>
    </w:p>
    <w:p w14:paraId="1D9136BA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Select price range filter</w:t>
      </w:r>
    </w:p>
    <w:p w14:paraId="1CB712A0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Apply filter</w:t>
      </w:r>
    </w:p>
    <w:p w14:paraId="6DC2B345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Only products within selected price range should appear.</w:t>
      </w:r>
    </w:p>
    <w:p w14:paraId="499CD71C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Filtered products displayed correctly.</w:t>
      </w:r>
    </w:p>
    <w:p w14:paraId="7E375329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Status: </w:t>
      </w:r>
      <w:r>
        <w:t>Pass</w:t>
      </w:r>
    </w:p>
    <w:p w14:paraId="2306656A">
      <w:pPr>
        <w:keepNext w:val="0"/>
        <w:keepLines w:val="0"/>
        <w:widowControl/>
        <w:suppressLineNumbers w:val="0"/>
      </w:pPr>
    </w:p>
    <w:p w14:paraId="3E3868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TC_12 – Apply Brand Filter</w:t>
      </w:r>
    </w:p>
    <w:p w14:paraId="5B17DBC5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ID:</w:t>
      </w:r>
      <w:r>
        <w:t xml:space="preserve"> TC_FILTER_02</w:t>
      </w:r>
    </w:p>
    <w:p w14:paraId="341564ED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Description: </w:t>
      </w:r>
      <w:r>
        <w:t>Verify brand filter works correctly.</w:t>
      </w:r>
    </w:p>
    <w:p w14:paraId="0971791E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t xml:space="preserve"> On product listing page.</w:t>
      </w:r>
    </w:p>
    <w:p w14:paraId="5C221701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228E6D58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Search for product</w:t>
      </w:r>
    </w:p>
    <w:p w14:paraId="2DBAD1C6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Select brand checkbox</w:t>
      </w:r>
    </w:p>
    <w:p w14:paraId="4BFDB0D7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Only selected brand products should appear.</w:t>
      </w:r>
    </w:p>
    <w:p w14:paraId="4F243BF4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Correct products displayed.</w:t>
      </w:r>
    </w:p>
    <w:p w14:paraId="5D8940BE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Status: </w:t>
      </w:r>
      <w:r>
        <w:t>Pass</w:t>
      </w:r>
    </w:p>
    <w:p w14:paraId="2B27B305">
      <w:pPr>
        <w:pStyle w:val="85"/>
        <w:keepNext w:val="0"/>
        <w:keepLines w:val="0"/>
        <w:widowControl/>
        <w:suppressLineNumbers w:val="0"/>
      </w:pPr>
    </w:p>
    <w:p w14:paraId="4C5964E8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FEATURE 7: Order History</w:t>
      </w:r>
    </w:p>
    <w:p w14:paraId="457EDC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TC_13 – View Order History</w:t>
      </w:r>
    </w:p>
    <w:p w14:paraId="7A0DE73A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ID:</w:t>
      </w:r>
      <w:r>
        <w:t xml:space="preserve"> TC_ORDER_01</w:t>
      </w:r>
    </w:p>
    <w:p w14:paraId="44275F1C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Description: </w:t>
      </w:r>
      <w:r>
        <w:t>Verify user can view previous orders.</w:t>
      </w:r>
    </w:p>
    <w:p w14:paraId="10448EA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t xml:space="preserve"> User logged in and has previous orders.</w:t>
      </w:r>
    </w:p>
    <w:p w14:paraId="6AEB9B78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77AA8DC7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Login</w:t>
      </w:r>
    </w:p>
    <w:p w14:paraId="2BB4B137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Go to “My Orders”</w:t>
      </w:r>
    </w:p>
    <w:p w14:paraId="4F213290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List of previous orders should display.</w:t>
      </w:r>
    </w:p>
    <w:p w14:paraId="4203C29E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Orders displayed correctly.</w:t>
      </w:r>
    </w:p>
    <w:p w14:paraId="767C8090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Status:</w:t>
      </w:r>
      <w:r>
        <w:t xml:space="preserve"> Pass</w:t>
      </w:r>
    </w:p>
    <w:p w14:paraId="02380712">
      <w:pPr>
        <w:keepNext w:val="0"/>
        <w:keepLines w:val="0"/>
        <w:widowControl/>
        <w:suppressLineNumbers w:val="0"/>
      </w:pPr>
    </w:p>
    <w:p w14:paraId="308B1B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TC_14 – Track Order</w:t>
      </w:r>
    </w:p>
    <w:p w14:paraId="24D1F1EC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ID: </w:t>
      </w:r>
      <w:r>
        <w:t>TC_ORDER_02</w:t>
      </w:r>
    </w:p>
    <w:p w14:paraId="5D25F15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Description: </w:t>
      </w:r>
      <w:r>
        <w:t>Verify user can track shipment status.</w:t>
      </w:r>
    </w:p>
    <w:p w14:paraId="0EF66B9B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t xml:space="preserve"> Order already placed.</w:t>
      </w:r>
    </w:p>
    <w:p w14:paraId="75A428A2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Steps:</w:t>
      </w:r>
    </w:p>
    <w:p w14:paraId="5D8C5F36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Go to My Orders</w:t>
      </w:r>
    </w:p>
    <w:p w14:paraId="4B63F2FC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Track Order</w:t>
      </w:r>
    </w:p>
    <w:p w14:paraId="1D5C3988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Shipment tracking details should appear.</w:t>
      </w:r>
    </w:p>
    <w:p w14:paraId="2CFD64B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Tracking details displayed.</w:t>
      </w:r>
    </w:p>
    <w:p w14:paraId="223EE01B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 xml:space="preserve">Status: </w:t>
      </w:r>
      <w:r>
        <w:t>Pas</w: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2084070</wp:posOffset>
                </wp:positionH>
                <wp:positionV relativeFrom="paragraph">
                  <wp:posOffset>3466465</wp:posOffset>
                </wp:positionV>
                <wp:extent cx="4302760" cy="0"/>
                <wp:effectExtent l="0" t="38100" r="2540" b="381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276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4.1pt;margin-top:272.95pt;height:0pt;width:338.8pt;z-index:251662336;mso-width-relative:page;mso-height-relative:page;" o:connectortype="straight" filled="f" stroked="t" coordsize="21600,21600" o:gfxdata="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wLbs7Z&#10;AAAADAEAAA8AAAAAAAAAAQAgAAAAIgAAAGRycy9kb3ducmV2LnhtbFBLAQIUABQAAAAIAIdO4kCt&#10;dpuW5gEAAPgDAAAOAAAAAAAAAAEAIAAAACgBAABkcnMvZTJvRG9jLnhtbFBLBQYAAAAABgAGAFkB&#10;AACABQAAAAA=&#10;">
                <v:fill on="f" focussize="0,0"/>
                <v:stroke weight="1.5pt" color="#000000" joinstyle="round" startarrow="block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3314065</wp:posOffset>
                </wp:positionV>
                <wp:extent cx="4302760" cy="0"/>
                <wp:effectExtent l="0" t="38100" r="2540" b="381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276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2.1pt;margin-top:260.95pt;height:0pt;width:338.8pt;z-index:251660288;mso-width-relative:page;mso-height-relative:page;" o:connectortype="straight" filled="f" stroked="t" coordsize="21600,21600" o:gfxdata="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oNUQ62AAA&#10;AAsBAAAPAAAAAAAAAAEAIAAAACIAAABkcnMvZG93bnJldi54bWxQSwECFAAUAAAACACHTuJA92vg&#10;iuUBAAD4AwAADgAAAAAAAAABACAAAAAnAQAAZHJzL2Uyb0RvYy54bWxQSwUGAAAAAAYABgBZAQAA&#10;fgUAAAAA&#10;">
                <v:fill on="f" focussize="0,0"/>
                <v:stroke weight="1.5pt" color="#000000" joinstyle="round" startarrow="block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>s</w:t>
      </w:r>
    </w:p>
    <w:p w14:paraId="5913D815">
      <w:pPr>
        <w:pStyle w:val="85"/>
        <w:keepNext w:val="0"/>
        <w:keepLines w:val="0"/>
        <w:widowControl/>
        <w:suppressLineNumbers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2084070</wp:posOffset>
                </wp:positionH>
                <wp:positionV relativeFrom="paragraph">
                  <wp:posOffset>3466465</wp:posOffset>
                </wp:positionV>
                <wp:extent cx="4302760" cy="0"/>
                <wp:effectExtent l="0" t="38100" r="2540" b="381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276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4.1pt;margin-top:272.95pt;height:0pt;width:338.8pt;z-index:251661312;mso-width-relative:page;mso-height-relative:page;" o:connectortype="straight" filled="f" stroked="t" coordsize="21600,21600" o:gfxdata="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wLbs7Z&#10;AAAADAEAAA8AAAAAAAAAAQAgAAAAIgAAAGRycy9kb3ducmV2LnhtbFBLAQIUABQAAAAIAIdO4kBT&#10;7Ns55gEAAPgDAAAOAAAAAAAAAAEAIAAAACgBAABkcnMvZTJvRG9jLnhtbFBLBQYAAAAABgAGAFkB&#10;AACABQAAAAA=&#10;">
                <v:fill on="f" focussize="0,0"/>
                <v:stroke weight="1.5pt" color="#000000" joinstyle="round" startarrow="block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3314065</wp:posOffset>
                </wp:positionV>
                <wp:extent cx="4302760" cy="0"/>
                <wp:effectExtent l="0" t="38100" r="2540" b="381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276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2.1pt;margin-top:260.95pt;height:0pt;width:338.8pt;z-index:251659264;mso-width-relative:page;mso-height-relative:page;" o:connectortype="straight" filled="f" stroked="t" coordsize="21600,21600" o:gfxdata="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g1RDrYAAAA&#10;CwEAAA8AAAAAAAAAAQAgAAAAIgAAAGRycy9kb3ducmV2LnhtbFBLAQIUABQAAAAIAIdO4kBa5d2E&#10;5AEAAPgDAAAOAAAAAAAAAAEAIAAAACcBAABkcnMvZTJvRG9jLnhtbFBLBQYAAAAABgAGAFkBAAB9&#10;BQAAAAA=&#10;">
                <v:fill on="f" focussize="0,0"/>
                <v:stroke weight="1.5pt" color="#000000" joinstyle="round" startarrow="block" endarrow="block"/>
                <v:imagedata o:title=""/>
                <o:lock v:ext="edit" aspectratio="f"/>
              </v:shape>
            </w:pict>
          </mc:Fallback>
        </mc:AlternateContent>
      </w:r>
    </w:p>
    <w:p w14:paraId="06EAD7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FEATURE 8: Logout</w:t>
      </w:r>
    </w:p>
    <w:p w14:paraId="6F4805D0">
      <w:pPr>
        <w:keepNext w:val="0"/>
        <w:keepLines w:val="0"/>
        <w:widowControl/>
        <w:suppressLineNumbers w:val="0"/>
      </w:pPr>
    </w:p>
    <w:p w14:paraId="350F15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TC_15 – Logout Functionality</w:t>
      </w:r>
    </w:p>
    <w:p w14:paraId="53E4B38F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Test ID:</w:t>
      </w:r>
      <w:r>
        <w:t xml:space="preserve"> TC_LOGOUT_01</w:t>
      </w:r>
    </w:p>
    <w:p w14:paraId="73861B1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Test Description: </w:t>
      </w:r>
      <w:r>
        <w:t>Verify user can logout successfully.</w:t>
      </w:r>
    </w:p>
    <w:p w14:paraId="1F707C76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Preconditions:</w:t>
      </w:r>
      <w:r>
        <w:t xml:space="preserve"> User logged in.</w:t>
      </w:r>
    </w:p>
    <w:p w14:paraId="34E6B14E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>Test Steps</w:t>
      </w:r>
      <w:r>
        <w:rPr>
          <w:rFonts w:hint="default"/>
          <w:b/>
          <w:bCs/>
          <w:lang w:val="en-US"/>
        </w:rPr>
        <w:t>:</w:t>
      </w:r>
    </w:p>
    <w:p w14:paraId="6C191E50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Account menu</w:t>
      </w:r>
    </w:p>
    <w:p w14:paraId="1C03B3C0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Click Logout</w:t>
      </w:r>
    </w:p>
    <w:p w14:paraId="42601F47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Expected Result:</w:t>
      </w:r>
      <w:r>
        <w:br w:type="textWrapping"/>
      </w:r>
      <w:r>
        <w:t>User should be logged out and redirected to homepage.</w:t>
      </w:r>
    </w:p>
    <w:p w14:paraId="69B2A093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>Actual Result:</w:t>
      </w:r>
      <w:r>
        <w:br w:type="textWrapping"/>
      </w:r>
      <w:r>
        <w:t>User logged out successfully.</w:t>
      </w:r>
    </w:p>
    <w:p w14:paraId="4E9488FE">
      <w:pPr>
        <w:pStyle w:val="85"/>
        <w:keepNext w:val="0"/>
        <w:keepLines w:val="0"/>
        <w:widowControl/>
        <w:suppressLineNumbers w:val="0"/>
      </w:pPr>
      <w:r>
        <w:rPr>
          <w:b/>
          <w:bCs/>
        </w:rPr>
        <w:t xml:space="preserve">Status: </w:t>
      </w:r>
      <w:r>
        <w:t>Pass</w:t>
      </w:r>
    </w:p>
    <w:p w14:paraId="5B3D4316">
      <w:pPr>
        <w:pStyle w:val="85"/>
        <w:keepNext w:val="0"/>
        <w:keepLines w:val="0"/>
        <w:widowControl/>
        <w:suppressLineNumbers w:val="0"/>
      </w:pPr>
    </w:p>
    <w:p w14:paraId="76A765AD">
      <w:pPr>
        <w:pStyle w:val="85"/>
        <w:keepNext w:val="0"/>
        <w:keepLines w:val="0"/>
        <w:widowControl/>
        <w:suppressLineNumbers w:val="0"/>
      </w:pPr>
    </w:p>
    <w:p w14:paraId="36D00A2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BUG  REPORT:</w:t>
      </w:r>
    </w:p>
    <w:p w14:paraId="0D2F8821">
      <w:pPr>
        <w:rPr>
          <w:rFonts w:hint="default"/>
          <w:lang w:val="en-US"/>
        </w:rPr>
      </w:pPr>
    </w:p>
    <w:p w14:paraId="6701839E">
      <w:r>
        <w:drawing>
          <wp:inline distT="0" distB="0" distL="114300" distR="114300">
            <wp:extent cx="5998845" cy="2071370"/>
            <wp:effectExtent l="0" t="0" r="1905" b="5080"/>
            <wp:docPr id="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83AB"/>
    <w:p w14:paraId="06C92317">
      <w:r>
        <w:drawing>
          <wp:inline distT="0" distB="0" distL="114300" distR="114300">
            <wp:extent cx="6232525" cy="1885315"/>
            <wp:effectExtent l="0" t="0" r="15875" b="635"/>
            <wp:docPr id="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443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637836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C215150">
      <w:r>
        <w:rPr>
          <w:rFonts w:ascii="Times New Roman" w:hAnsi="Times New Roman" w:cs="Times New Roman"/>
          <w:b/>
          <w:sz w:val="28"/>
          <w:szCs w:val="28"/>
          <w:u w:val="single"/>
        </w:rPr>
        <w:t>Github repoistry link:</w:t>
      </w:r>
    </w:p>
    <w:p w14:paraId="5F33A778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"https://github.com/dariyahashmi2602-source/Bug_Report_SQA" </w:instrText>
      </w:r>
      <w:r>
        <w:rPr>
          <w:rFonts w:hint="default"/>
        </w:rPr>
        <w:fldChar w:fldCharType="separate"/>
      </w:r>
      <w:r>
        <w:rPr>
          <w:rStyle w:val="51"/>
          <w:rFonts w:hint="default"/>
        </w:rPr>
        <w:t>https://github.com/dariyahashmi2602-source/Bug_Report_SQA</w:t>
      </w:r>
      <w:r>
        <w:rPr>
          <w:rFonts w:hint="default"/>
        </w:rPr>
        <w:fldChar w:fldCharType="end"/>
      </w:r>
    </w:p>
    <w:p w14:paraId="0F079F86">
      <w:pPr>
        <w:rPr>
          <w:rFonts w:hint="default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3D5A1"/>
    <w:multiLevelType w:val="singleLevel"/>
    <w:tmpl w:val="8F83D5A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B650D5F5"/>
    <w:multiLevelType w:val="singleLevel"/>
    <w:tmpl w:val="B650D5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BA899396"/>
    <w:multiLevelType w:val="singleLevel"/>
    <w:tmpl w:val="BA89939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02209D5C"/>
    <w:multiLevelType w:val="singleLevel"/>
    <w:tmpl w:val="02209D5C"/>
    <w:lvl w:ilvl="0" w:tentative="0">
      <w:start w:val="4"/>
      <w:numFmt w:val="decimal"/>
      <w:suff w:val="space"/>
      <w:lvlText w:val="%1."/>
      <w:lvlJc w:val="left"/>
    </w:lvl>
  </w:abstractNum>
  <w:abstractNum w:abstractNumId="14">
    <w:nsid w:val="0B9CE91D"/>
    <w:multiLevelType w:val="singleLevel"/>
    <w:tmpl w:val="0B9CE91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5">
    <w:nsid w:val="23CE79FE"/>
    <w:multiLevelType w:val="singleLevel"/>
    <w:tmpl w:val="23CE79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6">
    <w:nsid w:val="5060FF0D"/>
    <w:multiLevelType w:val="singleLevel"/>
    <w:tmpl w:val="5060FF0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7">
    <w:nsid w:val="6B451E8C"/>
    <w:multiLevelType w:val="singleLevel"/>
    <w:tmpl w:val="6B451E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8">
    <w:nsid w:val="6EEC2C54"/>
    <w:multiLevelType w:val="singleLevel"/>
    <w:tmpl w:val="6EEC2C5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8"/>
  </w:num>
  <w:num w:numId="12">
    <w:abstractNumId w:val="14"/>
  </w:num>
  <w:num w:numId="13">
    <w:abstractNumId w:val="1"/>
  </w:num>
  <w:num w:numId="14">
    <w:abstractNumId w:val="2"/>
  </w:num>
  <w:num w:numId="15">
    <w:abstractNumId w:val="15"/>
  </w:num>
  <w:num w:numId="16">
    <w:abstractNumId w:val="16"/>
  </w:num>
  <w:num w:numId="17">
    <w:abstractNumId w:val="0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6F189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7537DC"/>
    <w:rsid w:val="0C6F1895"/>
    <w:rsid w:val="154A4654"/>
    <w:rsid w:val="7EB3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2026-03-16T06:52:00Z</dcterms:created>
  <dc:creator>Dariya Hashmi</dc:creator>
  <cp:lastModifiedBy>Dariya Hashmi</cp:lastModifiedBy>
  <dcterms:modified xsi:type="dcterms:W3CDTF">2026-03-16T07:41:35Z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B4B156EEBF6D4208B35C77D3132A1AE8_11</vt:lpwstr>
  </property>
</Properties>
</file>