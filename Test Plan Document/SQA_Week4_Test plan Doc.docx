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E9F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Software Quality Assurance (SQA) –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4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Week Project Task</w:t>
      </w:r>
    </w:p>
    <w:p w14:paraId="1BF69241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Name: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Dariya Hashmi -- DHC (2403)</w:t>
      </w:r>
    </w:p>
    <w:p w14:paraId="7E17FE4D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Project Title: 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</w:rPr>
        <w:t>Performance &amp; Load Testing Test Plan</w:t>
      </w:r>
    </w:p>
    <w:p w14:paraId="3D86986E"/>
    <w:p w14:paraId="2702D4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92"/>
          <w:rFonts w:hint="default" w:ascii="Times New Roman" w:hAnsi="Times New Roman" w:cs="Times New Roman"/>
          <w:b/>
          <w:bCs/>
          <w:sz w:val="32"/>
          <w:szCs w:val="32"/>
        </w:rPr>
        <w:t>Objective</w:t>
      </w:r>
      <w:r>
        <w:rPr>
          <w:rStyle w:val="92"/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99E2972">
      <w:pPr>
        <w:pStyle w:val="85"/>
        <w:keepNext w:val="0"/>
        <w:keepLines w:val="0"/>
        <w:widowControl/>
        <w:suppressLineNumbers w:val="0"/>
      </w:pPr>
      <w:r>
        <w:t xml:space="preserve">The objective of this test plan is to design a </w:t>
      </w:r>
      <w:r>
        <w:rPr>
          <w:rStyle w:val="92"/>
        </w:rPr>
        <w:t>performance test for The Internet demo site</w:t>
      </w:r>
      <w:r>
        <w:t xml:space="preserve"> (</w:t>
      </w:r>
      <w:r>
        <w:fldChar w:fldCharType="begin"/>
      </w:r>
      <w:r>
        <w:instrText xml:space="preserve"> HYPERLINK "https://the-internet.herokuapp.com" \t "_new" </w:instrText>
      </w:r>
      <w:r>
        <w:fldChar w:fldCharType="separate"/>
      </w:r>
      <w:r>
        <w:rPr>
          <w:rStyle w:val="51"/>
        </w:rPr>
        <w:t>https://the-internet.herokuapp.com</w:t>
      </w:r>
      <w:r>
        <w:fldChar w:fldCharType="end"/>
      </w:r>
      <w:r>
        <w:t xml:space="preserve">) focusing on </w:t>
      </w:r>
      <w:r>
        <w:rPr>
          <w:rStyle w:val="92"/>
        </w:rPr>
        <w:t>login and logout functionality</w:t>
      </w:r>
      <w:r>
        <w:t>. This plan ensures all necessary steps, configurations, and parameters are defined before execution.</w:t>
      </w:r>
    </w:p>
    <w:p w14:paraId="3CDFD9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2"/>
          <w:rFonts w:hint="default" w:ascii="Times New Roman" w:hAnsi="Times New Roman" w:cs="Times New Roman"/>
          <w:b/>
          <w:bCs/>
          <w:sz w:val="32"/>
          <w:szCs w:val="32"/>
        </w:rPr>
        <w:t>Test Environment</w:t>
      </w:r>
    </w:p>
    <w:p w14:paraId="668BD9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System: Windows 10, 8GB RAM, Intel i5 </w:t>
      </w:r>
    </w:p>
    <w:p w14:paraId="2B3CDF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JMeter Version: 5.6.3 </w:t>
      </w:r>
    </w:p>
    <w:p w14:paraId="1B52F0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Browser: Chrome 146.0 </w:t>
      </w:r>
    </w:p>
    <w:p w14:paraId="16FC73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Website Tested: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"https://the-internet.herokuapp.com/login"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51"/>
          <w:rFonts w:hint="default" w:ascii="Times New Roman" w:hAnsi="Times New Roman" w:cs="Times New Roman"/>
        </w:rPr>
        <w:t>The Internet Demo Site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 xml:space="preserve"> </w:t>
      </w:r>
    </w:p>
    <w:p w14:paraId="0CE894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2"/>
          <w:rFonts w:hint="default" w:ascii="Times New Roman" w:hAnsi="Times New Roman" w:cs="Times New Roman"/>
          <w:b/>
          <w:bCs/>
          <w:sz w:val="32"/>
          <w:szCs w:val="32"/>
        </w:rPr>
        <w:t>Test Plan Setup</w:t>
      </w:r>
    </w:p>
    <w:p w14:paraId="0D4C3F1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Thread Group:</w:t>
      </w:r>
    </w:p>
    <w:p w14:paraId="70EFD2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Users (Threads): 5 </w:t>
      </w:r>
    </w:p>
    <w:p w14:paraId="38B52B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Ramp-Up Period: 5 seconds </w:t>
      </w:r>
    </w:p>
    <w:p w14:paraId="70CE7B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Loop Count: 1 </w:t>
      </w:r>
    </w:p>
    <w:p w14:paraId="5E1C6D3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Samplers:</w:t>
      </w:r>
    </w:p>
    <w:p w14:paraId="417E7E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Request → POST </w:t>
      </w:r>
      <w:r>
        <w:rPr>
          <w:rStyle w:val="44"/>
          <w:rFonts w:hint="default" w:ascii="Times New Roman" w:hAnsi="Times New Roman" w:cs="Times New Roman"/>
          <w:sz w:val="22"/>
          <w:szCs w:val="22"/>
        </w:rPr>
        <w:t>/authenticate</w:t>
      </w:r>
      <w:r>
        <w:rPr>
          <w:rFonts w:hint="default" w:ascii="Times New Roman" w:hAnsi="Times New Roman" w:cs="Times New Roman"/>
          <w:sz w:val="22"/>
          <w:szCs w:val="22"/>
        </w:rPr>
        <w:t xml:space="preserve"> (</w:t>
      </w:r>
      <w:r>
        <w:rPr>
          <w:rStyle w:val="44"/>
          <w:rFonts w:hint="default" w:ascii="Times New Roman" w:hAnsi="Times New Roman" w:cs="Times New Roman"/>
          <w:sz w:val="22"/>
          <w:szCs w:val="22"/>
        </w:rPr>
        <w:t>username=tomsmith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44"/>
          <w:rFonts w:hint="default" w:ascii="Times New Roman" w:hAnsi="Times New Roman" w:cs="Times New Roman"/>
          <w:sz w:val="22"/>
          <w:szCs w:val="22"/>
        </w:rPr>
        <w:t>password=SuperSecretPassword!</w:t>
      </w:r>
      <w:r>
        <w:rPr>
          <w:rFonts w:hint="default" w:ascii="Times New Roman" w:hAnsi="Times New Roman" w:cs="Times New Roman"/>
          <w:sz w:val="22"/>
          <w:szCs w:val="22"/>
        </w:rPr>
        <w:t>)</w:t>
      </w:r>
      <w:r>
        <w:rPr>
          <w:rFonts w:hint="default" w:ascii="Times New Roman" w:hAnsi="Times New Roman" w:cs="Times New Roman"/>
        </w:rPr>
        <w:t xml:space="preserve"> </w:t>
      </w:r>
    </w:p>
    <w:p w14:paraId="4E8066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Logout Request → GET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Style w:val="44"/>
          <w:rFonts w:hint="default" w:ascii="Times New Roman" w:hAnsi="Times New Roman" w:cs="Times New Roman"/>
          <w:sz w:val="22"/>
          <w:szCs w:val="22"/>
        </w:rPr>
        <w:t>/logout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04D04E3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Config Element:</w:t>
      </w:r>
    </w:p>
    <w:p w14:paraId="09A0EDF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HTTP Cookie Manager → Automatic session handling </w:t>
      </w:r>
    </w:p>
    <w:p w14:paraId="6A828F1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Listeners:</w:t>
      </w:r>
    </w:p>
    <w:p w14:paraId="779331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View Results Tree </w:t>
      </w:r>
    </w:p>
    <w:p w14:paraId="7C0DCB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Graph Results </w:t>
      </w:r>
    </w:p>
    <w:p w14:paraId="613897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</w:rPr>
        <w:t xml:space="preserve">Summary Report </w:t>
      </w:r>
    </w:p>
    <w:p w14:paraId="1AFB2B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2"/>
          <w:rFonts w:hint="default" w:ascii="Times New Roman" w:hAnsi="Times New Roman" w:cs="Times New Roman"/>
          <w:b/>
          <w:bCs/>
          <w:sz w:val="32"/>
          <w:szCs w:val="32"/>
        </w:rPr>
        <w:t>Test Steps</w:t>
      </w:r>
    </w:p>
    <w:p w14:paraId="07BC92B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JMeter → New Test Plan </w:t>
      </w:r>
    </w:p>
    <w:p w14:paraId="19EC8B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Thread Group → Configure users, ramp-up, loop count </w:t>
      </w:r>
    </w:p>
    <w:p w14:paraId="20A3739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HTTP Cookie Manager </w:t>
      </w:r>
    </w:p>
    <w:p w14:paraId="7F59BB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Login and Logout requests </w:t>
      </w:r>
    </w:p>
    <w:p w14:paraId="1A07C5E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Listeners </w:t>
      </w:r>
    </w:p>
    <w:p w14:paraId="22DDA0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Save Test Plan → Ready to execute </w:t>
      </w:r>
    </w:p>
    <w:p w14:paraId="01DD7C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2"/>
          <w:rFonts w:hint="default" w:ascii="Times New Roman" w:hAnsi="Times New Roman" w:cs="Times New Roman"/>
          <w:b/>
          <w:bCs/>
          <w:sz w:val="32"/>
          <w:szCs w:val="32"/>
        </w:rPr>
        <w:t>Expected Results</w:t>
      </w:r>
    </w:p>
    <w:p w14:paraId="7D9606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and Logout requests should succeed </w:t>
      </w:r>
    </w:p>
    <w:p w14:paraId="1A3759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 errors during execution </w:t>
      </w:r>
    </w:p>
    <w:p w14:paraId="61F4B3D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ready for performance measurement</w:t>
      </w:r>
    </w:p>
    <w:p w14:paraId="4E87EE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 xml:space="preserve">Screenshots </w:t>
      </w:r>
    </w:p>
    <w:p w14:paraId="62D48FA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Fig 1: Thread Group Setup</w:t>
      </w:r>
      <w:r>
        <w:br w:type="textWrapping"/>
      </w:r>
    </w:p>
    <w:p w14:paraId="65E57FF8">
      <w:pPr>
        <w:pStyle w:val="8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3515" cy="2199005"/>
            <wp:effectExtent l="0" t="0" r="13335" b="10795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EDA49">
      <w:pPr>
        <w:pStyle w:val="85"/>
        <w:keepNext w:val="0"/>
        <w:keepLines w:val="0"/>
        <w:widowControl/>
        <w:suppressLineNumbers w:val="0"/>
      </w:pPr>
    </w:p>
    <w:p w14:paraId="33CDBDA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Fig 2: HTTP Samplers – Login &amp; Logout</w:t>
      </w:r>
      <w:r>
        <w:br w:type="textWrapping"/>
      </w:r>
    </w:p>
    <w:p w14:paraId="7D369A13">
      <w:pPr>
        <w:pStyle w:val="8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2513330"/>
            <wp:effectExtent l="0" t="0" r="7620" b="127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8E6AF">
      <w:pPr>
        <w:pStyle w:val="8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325" cy="2494280"/>
            <wp:effectExtent l="0" t="0" r="9525" b="127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ADC13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Fig 3: HTTP Cookie Manager</w:t>
      </w:r>
      <w:r>
        <w:br w:type="textWrapping"/>
      </w:r>
    </w:p>
    <w:p w14:paraId="260C0C10">
      <w:pPr>
        <w:pStyle w:val="8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2483485"/>
            <wp:effectExtent l="0" t="0" r="6985" b="12065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7A53">
      <w:pPr>
        <w:pStyle w:val="8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587C2D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Fig 4: Listeners Setup</w:t>
      </w:r>
      <w:r>
        <w:br w:type="textWrapping"/>
      </w:r>
    </w:p>
    <w:p w14:paraId="679F49CB">
      <w:pPr>
        <w:pStyle w:val="8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343275" cy="2352675"/>
            <wp:effectExtent l="0" t="0" r="9525" b="9525"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4C8B">
      <w:pPr>
        <w:pStyle w:val="85"/>
        <w:keepNext w:val="0"/>
        <w:keepLines w:val="0"/>
        <w:widowControl/>
        <w:suppressLineNumbers w:val="0"/>
      </w:pPr>
    </w:p>
    <w:p w14:paraId="560EA94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Github Repository :</w:t>
      </w:r>
    </w:p>
    <w:p w14:paraId="05F5CDEE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"https://github.com/dariyahashmi2602-source/SQA_Week4_Test-plan-Doc-" </w:instrText>
      </w:r>
      <w:r>
        <w:rPr>
          <w:rFonts w:hint="default"/>
        </w:rPr>
        <w:fldChar w:fldCharType="separate"/>
      </w:r>
      <w:r>
        <w:rPr>
          <w:rStyle w:val="51"/>
          <w:rFonts w:hint="default"/>
        </w:rPr>
        <w:t>https://github.com/dariyahashmi2602-source/SQA_Week4_Test-plan-Doc-</w:t>
      </w:r>
      <w:r>
        <w:rPr>
          <w:rFonts w:hint="default"/>
        </w:rPr>
        <w:fldChar w:fldCharType="end"/>
      </w:r>
    </w:p>
    <w:p w14:paraId="54F6E875">
      <w:pPr>
        <w:rPr>
          <w:rFonts w:hint="default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538B6"/>
    <w:multiLevelType w:val="multilevel"/>
    <w:tmpl w:val="B1B53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5F4EFC2"/>
    <w:multiLevelType w:val="multilevel"/>
    <w:tmpl w:val="C5F4EF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69A641C"/>
    <w:multiLevelType w:val="multilevel"/>
    <w:tmpl w:val="D69A6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8D979A7"/>
    <w:multiLevelType w:val="multilevel"/>
    <w:tmpl w:val="D8D979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58BAF1"/>
    <w:multiLevelType w:val="multilevel"/>
    <w:tmpl w:val="FD58B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6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9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0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5">
    <w:nsid w:val="427F9B26"/>
    <w:multiLevelType w:val="multilevel"/>
    <w:tmpl w:val="427F9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628C721"/>
    <w:multiLevelType w:val="multilevel"/>
    <w:tmpl w:val="6628C7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10"/>
  </w:num>
  <w:num w:numId="5">
    <w:abstractNumId w:val="9"/>
  </w:num>
  <w:num w:numId="6">
    <w:abstractNumId w:val="13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16"/>
  </w:num>
  <w:num w:numId="12">
    <w:abstractNumId w:val="2"/>
  </w:num>
  <w:num w:numId="13">
    <w:abstractNumId w:val="15"/>
  </w:num>
  <w:num w:numId="14">
    <w:abstractNumId w:val="4"/>
  </w:num>
  <w:num w:numId="15">
    <w:abstractNumId w:val="0"/>
  </w:num>
  <w:num w:numId="16">
    <w:abstractNumId w:val="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7B3A4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7537DC"/>
    <w:rsid w:val="0F7B3A43"/>
    <w:rsid w:val="260B31F7"/>
    <w:rsid w:val="7EB3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2026-03-30T10:06:00Z</dcterms:created>
  <dc:creator>Dariya Hashmi</dc:creator>
  <cp:lastModifiedBy>Dariya Hashmi</cp:lastModifiedBy>
  <dcterms:modified xsi:type="dcterms:W3CDTF">2026-03-30T10:32:50Z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D91938A184B343CC8FD2E7AE309B1ADD_11</vt:lpwstr>
  </property>
  <property fmtid="{D5CDD505-2E9C-101B-9397-08002B2CF9AE}" pid="4" name="KSOTemplateDocerSaveRecord">
    <vt:lpwstr>eyJoZGlkIjoiOTM5OTZmN2E2MTZmNTMyOWJmMmJjZWRlOTI4MzI4YTEiLCJ1c2VySWQiOiIxOTQxNzk4MjM5MDg4In0=</vt:lpwstr>
  </property>
</Properties>
</file>