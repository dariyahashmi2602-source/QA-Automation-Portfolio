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E9F97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bookmarkStart w:id="0" w:name="_GoBack"/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Software Quality Assurance (SQA) – </w:t>
      </w:r>
      <w: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  <w:t>2</w:t>
      </w:r>
      <w:r>
        <w:rPr>
          <w:rFonts w:ascii="Times New Roman" w:hAnsi="Times New Roman" w:cs="Times New Roman"/>
          <w:b/>
          <w:sz w:val="32"/>
          <w:szCs w:val="32"/>
          <w:u w:val="single"/>
          <w:vertAlign w:val="superscript"/>
        </w:rPr>
        <w:t>ST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Week Project Task</w:t>
      </w:r>
    </w:p>
    <w:p w14:paraId="1BF69241">
      <w:pP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Name: </w:t>
      </w:r>
      <w: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  <w:t>Dariya Hashmi -- DHC (2403)</w:t>
      </w:r>
    </w:p>
    <w:p w14:paraId="7E17FE4D">
      <w:pP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Project Title: Test </w:t>
      </w:r>
      <w: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  <w:t>Plan Documentation</w:t>
      </w:r>
    </w:p>
    <w:p w14:paraId="475B38C9">
      <w:pP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</w:pPr>
    </w:p>
    <w:p w14:paraId="3C85786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1. Introduction</w:t>
      </w:r>
    </w:p>
    <w:p w14:paraId="12B993F3">
      <w:pPr>
        <w:pStyle w:val="85"/>
        <w:keepNext w:val="0"/>
        <w:keepLines w:val="0"/>
        <w:widowControl/>
        <w:suppressLineNumbers w:val="0"/>
      </w:pPr>
      <w:r>
        <w:t xml:space="preserve">This document explains how we will test an </w:t>
      </w:r>
      <w:r>
        <w:rPr>
          <w:rStyle w:val="92"/>
        </w:rPr>
        <w:t>e-commerce website</w:t>
      </w:r>
      <w:r>
        <w:t xml:space="preserve"> to make sure it works properly. The main goal is to check that the website functions correctly and provides a smooth experience for users.</w:t>
      </w:r>
    </w:p>
    <w:p w14:paraId="217F22BD">
      <w:pPr>
        <w:pStyle w:val="85"/>
        <w:keepNext w:val="0"/>
        <w:keepLines w:val="0"/>
        <w:widowControl/>
        <w:suppressLineNumbers w:val="0"/>
      </w:pPr>
      <w:r>
        <w:t xml:space="preserve">The focus is on testing the </w:t>
      </w:r>
      <w:r>
        <w:rPr>
          <w:rStyle w:val="92"/>
        </w:rPr>
        <w:t>core features</w:t>
      </w:r>
      <w:r>
        <w:t xml:space="preserve"> of the website, which include:</w:t>
      </w:r>
    </w:p>
    <w:p w14:paraId="060849F3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rPr>
          <w:rStyle w:val="92"/>
        </w:rPr>
        <w:t>User login</w:t>
      </w:r>
      <w:r>
        <w:t xml:space="preserve"> – making sure users can sign in securely.</w:t>
      </w:r>
    </w:p>
    <w:p w14:paraId="233806CF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rPr>
          <w:rStyle w:val="92"/>
        </w:rPr>
        <w:t>Product search</w:t>
      </w:r>
      <w:r>
        <w:t xml:space="preserve"> – checking that users can find products easily.</w:t>
      </w:r>
    </w:p>
    <w:p w14:paraId="69BFE23F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rPr>
          <w:rStyle w:val="92"/>
        </w:rPr>
        <w:t>Product viewing</w:t>
      </w:r>
      <w:r>
        <w:t xml:space="preserve"> – ensuring product details display correctly.</w:t>
      </w:r>
    </w:p>
    <w:p w14:paraId="10CBA59C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rPr>
          <w:rStyle w:val="92"/>
        </w:rPr>
        <w:t>Add to cart</w:t>
      </w:r>
      <w:r>
        <w:t xml:space="preserve"> – verifying users can add items to their shopping cart.</w:t>
      </w:r>
    </w:p>
    <w:p w14:paraId="7CC22804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rPr>
          <w:rStyle w:val="92"/>
        </w:rPr>
        <w:t>Checkout process</w:t>
      </w:r>
      <w:r>
        <w:t xml:space="preserve"> – confirming users can complete a purchase.</w:t>
      </w:r>
    </w:p>
    <w:p w14:paraId="7BEF47BF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rPr>
          <w:rStyle w:val="92"/>
        </w:rPr>
        <w:t>Logout</w:t>
      </w:r>
      <w:r>
        <w:t xml:space="preserve"> – making sure users can log out safely.</w:t>
      </w:r>
    </w:p>
    <w:p w14:paraId="417394F9">
      <w:pPr>
        <w:pStyle w:val="85"/>
        <w:keepNext w:val="0"/>
        <w:keepLines w:val="0"/>
        <w:widowControl/>
        <w:suppressLineNumbers w:val="0"/>
      </w:pPr>
      <w:r>
        <w:t>This section sets the stage for what will be tested and why it is important.</w:t>
      </w:r>
    </w:p>
    <w:p w14:paraId="133DAD88">
      <w:pPr>
        <w:keepNext w:val="0"/>
        <w:keepLines w:val="0"/>
        <w:widowControl/>
        <w:suppressLineNumbers w:val="0"/>
      </w:pPr>
    </w:p>
    <w:p w14:paraId="22C1DDA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2. Objective and Scope</w:t>
      </w:r>
    </w:p>
    <w:p w14:paraId="2B0F0767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u w:val="single"/>
        </w:rPr>
      </w:pPr>
      <w:r>
        <w:rPr>
          <w:rFonts w:hint="default" w:ascii="Times New Roman" w:hAnsi="Times New Roman" w:cs="Times New Roman"/>
          <w:u w:val="single"/>
        </w:rPr>
        <w:t>Objective</w:t>
      </w:r>
    </w:p>
    <w:p w14:paraId="667D82BA">
      <w:pPr>
        <w:pStyle w:val="85"/>
        <w:keepNext w:val="0"/>
        <w:keepLines w:val="0"/>
        <w:widowControl/>
        <w:suppressLineNumbers w:val="0"/>
      </w:pPr>
      <w:r>
        <w:t xml:space="preserve">The main purpose of testing is to </w:t>
      </w:r>
      <w:r>
        <w:rPr>
          <w:rStyle w:val="92"/>
        </w:rPr>
        <w:t>ensure that the website works correctly</w:t>
      </w:r>
      <w:r>
        <w:t xml:space="preserve"> and meets what the users expect. Basically, we want to make sure everything is functioning as intended before the website is fully used.</w:t>
      </w:r>
    </w:p>
    <w:p w14:paraId="43527480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u w:val="single"/>
        </w:rPr>
      </w:pPr>
      <w:r>
        <w:rPr>
          <w:rFonts w:hint="default" w:ascii="Times New Roman" w:hAnsi="Times New Roman" w:cs="Times New Roman"/>
          <w:u w:val="single"/>
        </w:rPr>
        <w:t>Scope</w:t>
      </w:r>
    </w:p>
    <w:p w14:paraId="614699A2">
      <w:pPr>
        <w:pStyle w:val="85"/>
        <w:keepNext w:val="0"/>
        <w:keepLines w:val="0"/>
        <w:widowControl/>
        <w:suppressLineNumbers w:val="0"/>
      </w:pPr>
      <w:r>
        <w:t xml:space="preserve">The testing will </w:t>
      </w:r>
      <w:r>
        <w:rPr>
          <w:rStyle w:val="92"/>
        </w:rPr>
        <w:t>cover the main functionalities</w:t>
      </w:r>
      <w:r>
        <w:t xml:space="preserve"> listed below:</w:t>
      </w:r>
    </w:p>
    <w:p w14:paraId="142279B9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rPr>
          <w:rStyle w:val="92"/>
        </w:rPr>
        <w:t>User Login and Authentication</w:t>
      </w:r>
      <w:r>
        <w:t xml:space="preserve"> – check login with valid and invalid credentials.</w:t>
      </w:r>
    </w:p>
    <w:p w14:paraId="53464795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rPr>
          <w:rStyle w:val="92"/>
        </w:rPr>
        <w:t>Product Search Function</w:t>
      </w:r>
      <w:r>
        <w:t xml:space="preserve"> – verify that search returns correct products</w:t>
      </w:r>
    </w:p>
    <w:p w14:paraId="2D8B74ED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rPr>
          <w:rStyle w:val="92"/>
        </w:rPr>
        <w:t>Product Display and Details</w:t>
      </w:r>
      <w:r>
        <w:t xml:space="preserve"> – confirm that product information is visible and accurate.</w:t>
      </w:r>
    </w:p>
    <w:p w14:paraId="0257662A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rPr>
          <w:rStyle w:val="92"/>
        </w:rPr>
        <w:t>Add to Cart Functionality</w:t>
      </w:r>
      <w:r>
        <w:t xml:space="preserve"> – test adding and removing items from the cart.</w:t>
      </w:r>
    </w:p>
    <w:p w14:paraId="58ACEABC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rPr>
          <w:rStyle w:val="92"/>
        </w:rPr>
        <w:t>Checkout Process</w:t>
      </w:r>
      <w:r>
        <w:t xml:space="preserve"> – check that purchases can be completed smoothly.</w:t>
      </w:r>
    </w:p>
    <w:p w14:paraId="47E53267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/>
          <w:lang w:val="en-US"/>
        </w:rPr>
      </w:pPr>
      <w:r>
        <w:rPr>
          <w:rStyle w:val="92"/>
        </w:rPr>
        <w:t>Logout Function</w:t>
      </w:r>
      <w:r>
        <w:t xml:space="preserve"> – ensure that users can log out safely.</w:t>
      </w:r>
    </w:p>
    <w:p w14:paraId="3BBB959B">
      <w:pPr>
        <w:pStyle w:val="85"/>
        <w:keepNext w:val="0"/>
        <w:keepLines w:val="0"/>
        <w:widowControl/>
        <w:suppressLineNumbers w:val="0"/>
      </w:pPr>
      <w:r>
        <w:t xml:space="preserve">Additionally, we will </w:t>
      </w:r>
      <w:r>
        <w:rPr>
          <w:rStyle w:val="92"/>
        </w:rPr>
        <w:t>test these features across different browsers</w:t>
      </w:r>
      <w:r>
        <w:t xml:space="preserve"> to make sure the website works the same way on Chrome, Firefox, and Edge.</w:t>
      </w:r>
    </w:p>
    <w:p w14:paraId="5679AFDC">
      <w:pPr>
        <w:keepNext w:val="0"/>
        <w:keepLines w:val="0"/>
        <w:widowControl/>
        <w:suppressLineNumbers w:val="0"/>
      </w:pPr>
    </w:p>
    <w:p w14:paraId="4F79364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3. Testing Approach</w:t>
      </w:r>
    </w:p>
    <w:p w14:paraId="62379053">
      <w:pPr>
        <w:pStyle w:val="85"/>
        <w:keepNext w:val="0"/>
        <w:keepLines w:val="0"/>
        <w:widowControl/>
        <w:suppressLineNumbers w:val="0"/>
      </w:pPr>
      <w:r>
        <w:t xml:space="preserve">We will use </w:t>
      </w:r>
      <w:r>
        <w:rPr>
          <w:rStyle w:val="92"/>
        </w:rPr>
        <w:t>manual testing</w:t>
      </w:r>
      <w:r>
        <w:t>, which means testers will interact with the website and check its behavior without using automated scripts.</w:t>
      </w:r>
    </w:p>
    <w:p w14:paraId="3CEF18B6">
      <w:pPr>
        <w:pStyle w:val="8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92"/>
        </w:rPr>
        <w:t>Black-box testing</w:t>
      </w:r>
      <w:r>
        <w:t xml:space="preserve"> will be applied, meaning:</w:t>
      </w:r>
    </w:p>
    <w:p w14:paraId="4630FC85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 xml:space="preserve">The tester focuses on the </w:t>
      </w:r>
      <w:r>
        <w:rPr>
          <w:rStyle w:val="92"/>
        </w:rPr>
        <w:t>inputs and outputs</w:t>
      </w:r>
      <w:r>
        <w:t>.</w:t>
      </w:r>
    </w:p>
    <w:p w14:paraId="26BAC2E2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 xml:space="preserve">The internal code of the website is </w:t>
      </w:r>
      <w:r>
        <w:rPr>
          <w:rStyle w:val="92"/>
        </w:rPr>
        <w:t>not checked</w:t>
      </w:r>
      <w:r>
        <w:t>.</w:t>
      </w:r>
    </w:p>
    <w:p w14:paraId="44DBD8B5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Testing techniques to be used:</w:t>
      </w:r>
    </w:p>
    <w:p w14:paraId="388B440B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425" w:firstLineChars="0"/>
      </w:pPr>
      <w:r>
        <w:rPr>
          <w:rStyle w:val="92"/>
        </w:rPr>
        <w:t>Boundary Value Analysis (BVA)</w:t>
      </w:r>
      <w:r>
        <w:t xml:space="preserve"> – check limits, like minimum and maximum input values.</w:t>
      </w:r>
    </w:p>
    <w:p w14:paraId="04FB6F4B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425" w:firstLineChars="0"/>
      </w:pPr>
      <w:r>
        <w:rPr>
          <w:rStyle w:val="92"/>
        </w:rPr>
        <w:t>Equivalence Partitioning (EP)</w:t>
      </w:r>
      <w:r>
        <w:t xml:space="preserve"> – divide inputs into groups and test one value from each group.</w:t>
      </w:r>
    </w:p>
    <w:p w14:paraId="333AEEFF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425" w:firstLineChars="0"/>
      </w:pPr>
      <w:r>
        <w:rPr>
          <w:rStyle w:val="92"/>
        </w:rPr>
        <w:t>Cross-Browser Testing</w:t>
      </w:r>
      <w:r>
        <w:t xml:space="preserve"> – ensure the website works correctly on different browsers.</w:t>
      </w:r>
    </w:p>
    <w:p w14:paraId="5BFD3F99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425" w:firstLineChars="0"/>
      </w:pPr>
      <w:r>
        <w:rPr>
          <w:rStyle w:val="92"/>
        </w:rPr>
        <w:t>Retesting</w:t>
      </w:r>
      <w:r>
        <w:t xml:space="preserve"> – check previously found bugs to confirm they are fixed.</w:t>
      </w:r>
    </w:p>
    <w:p w14:paraId="48BD2714">
      <w:pPr>
        <w:pStyle w:val="85"/>
        <w:keepNext w:val="0"/>
        <w:keepLines w:val="0"/>
        <w:widowControl/>
        <w:suppressLineNumbers w:val="0"/>
        <w:rPr>
          <w:rStyle w:val="92"/>
        </w:rPr>
      </w:pPr>
    </w:p>
    <w:p w14:paraId="25C1590B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Test Execution:</w:t>
      </w:r>
    </w:p>
    <w:p w14:paraId="6D07DFBD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 xml:space="preserve">Test cases will be </w:t>
      </w:r>
      <w:r>
        <w:rPr>
          <w:rStyle w:val="92"/>
        </w:rPr>
        <w:t>run manually</w:t>
      </w:r>
      <w:r>
        <w:t>.</w:t>
      </w:r>
    </w:p>
    <w:p w14:paraId="63D03198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 xml:space="preserve">Results of each test will be </w:t>
      </w:r>
      <w:r>
        <w:rPr>
          <w:rStyle w:val="92"/>
        </w:rPr>
        <w:t>recorded clearly</w:t>
      </w:r>
      <w:r>
        <w:t>.</w:t>
      </w:r>
    </w:p>
    <w:p w14:paraId="5E7970E8">
      <w:pPr>
        <w:keepNext w:val="0"/>
        <w:keepLines w:val="0"/>
        <w:widowControl/>
        <w:suppressLineNumbers w:val="0"/>
      </w:pPr>
    </w:p>
    <w:p w14:paraId="4C36D71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4. Resources Required</w:t>
      </w:r>
    </w:p>
    <w:p w14:paraId="0BE245EF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rPr>
          <w:rFonts w:hint="default" w:ascii="Times New Roman" w:hAnsi="Times New Roman" w:cs="Times New Roman"/>
          <w:u w:val="single"/>
        </w:rPr>
        <w:t>Hardware</w:t>
      </w:r>
    </w:p>
    <w:p w14:paraId="0F309F60">
      <w:pPr>
        <w:pStyle w:val="85"/>
        <w:keepNext w:val="0"/>
        <w:keepLines w:val="0"/>
        <w:widowControl/>
        <w:suppressLineNumbers w:val="0"/>
        <w:ind w:left="720"/>
      </w:pPr>
      <w:r>
        <w:t>Laptop or desktop computer capable of running modern browsers.</w:t>
      </w:r>
    </w:p>
    <w:p w14:paraId="7D0FD522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rPr>
          <w:rFonts w:hint="default" w:ascii="Times New Roman" w:hAnsi="Times New Roman" w:cs="Times New Roman"/>
          <w:u w:val="single"/>
        </w:rPr>
        <w:t>Software</w:t>
      </w:r>
    </w:p>
    <w:p w14:paraId="120BDBAE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</w:pPr>
      <w:r>
        <w:t>Google Chrome</w:t>
      </w:r>
    </w:p>
    <w:p w14:paraId="031D4D2B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</w:pPr>
      <w:r>
        <w:t>Mozilla Firefox</w:t>
      </w:r>
    </w:p>
    <w:p w14:paraId="44D20E1E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</w:pPr>
      <w:r>
        <w:t>Microsoft Edge</w:t>
      </w:r>
    </w:p>
    <w:p w14:paraId="5B06E40B">
      <w:pPr>
        <w:pStyle w:val="5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</w:pPr>
      <w:r>
        <w:rPr>
          <w:rFonts w:hint="default" w:ascii="Times New Roman" w:hAnsi="Times New Roman" w:cs="Times New Roman"/>
          <w:u w:val="single"/>
        </w:rPr>
        <w:t>Tools</w:t>
      </w:r>
    </w:p>
    <w:p w14:paraId="075A6E48">
      <w:pPr>
        <w:pStyle w:val="85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</w:pPr>
      <w:r>
        <w:t>Microsoft Word – for writing and maintaining test documentation.</w:t>
      </w:r>
    </w:p>
    <w:p w14:paraId="617AB52C">
      <w:pPr>
        <w:pStyle w:val="85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</w:pPr>
      <w:r>
        <w:t>Google Sheets – for tracking and reporting bugs.</w:t>
      </w:r>
    </w:p>
    <w:p w14:paraId="19DEDEC5">
      <w:pPr>
        <w:keepNext w:val="0"/>
        <w:keepLines w:val="0"/>
        <w:widowControl/>
        <w:suppressLineNumbers w:val="0"/>
      </w:pPr>
    </w:p>
    <w:p w14:paraId="7CAE833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5. Test Environment</w:t>
      </w:r>
    </w:p>
    <w:p w14:paraId="48E8D508">
      <w:pPr>
        <w:pStyle w:val="85"/>
        <w:keepNext w:val="0"/>
        <w:keepLines w:val="0"/>
        <w:widowControl/>
        <w:suppressLineNumbers w:val="0"/>
      </w:pPr>
      <w:r>
        <w:t>The testing will be done in the following environment:</w:t>
      </w:r>
    </w:p>
    <w:p w14:paraId="10005E3E">
      <w:pPr>
        <w:pStyle w:val="85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rPr>
          <w:rStyle w:val="92"/>
        </w:rPr>
        <w:t>Operating System:</w:t>
      </w:r>
      <w:r>
        <w:t xml:space="preserve"> Windows 10 or Windows 11</w:t>
      </w:r>
    </w:p>
    <w:p w14:paraId="2922FA5E">
      <w:pPr>
        <w:pStyle w:val="85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rPr>
          <w:rStyle w:val="92"/>
        </w:rPr>
        <w:t>Browsers:</w:t>
      </w:r>
      <w:r>
        <w:t xml:space="preserve"> Chrome, Firefox, Edge</w:t>
      </w:r>
    </w:p>
    <w:p w14:paraId="76BE9595">
      <w:pPr>
        <w:pStyle w:val="85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rPr>
          <w:rStyle w:val="92"/>
        </w:rPr>
        <w:t>Internet:</w:t>
      </w:r>
      <w:r>
        <w:t xml:space="preserve"> Stable connection to access the website</w:t>
      </w:r>
    </w:p>
    <w:p w14:paraId="1A198767">
      <w:pPr>
        <w:pStyle w:val="85"/>
        <w:keepNext w:val="0"/>
        <w:keepLines w:val="0"/>
        <w:widowControl/>
        <w:suppressLineNumbers w:val="0"/>
      </w:pPr>
      <w:r>
        <w:t>This ensures testing is done in a standard setup similar to real users.</w:t>
      </w:r>
    </w:p>
    <w:p w14:paraId="347407E2">
      <w:pPr>
        <w:keepNext w:val="0"/>
        <w:keepLines w:val="0"/>
        <w:widowControl/>
        <w:suppressLineNumbers w:val="0"/>
      </w:pPr>
    </w:p>
    <w:p w14:paraId="0B16950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6. Entry Criteria</w:t>
      </w:r>
    </w:p>
    <w:p w14:paraId="5807CEFB">
      <w:pPr>
        <w:pStyle w:val="85"/>
        <w:keepNext w:val="0"/>
        <w:keepLines w:val="0"/>
        <w:widowControl/>
        <w:suppressLineNumbers w:val="0"/>
      </w:pPr>
      <w:r>
        <w:t xml:space="preserve">Testing will start </w:t>
      </w:r>
      <w:r>
        <w:rPr>
          <w:rStyle w:val="92"/>
        </w:rPr>
        <w:t>only when</w:t>
      </w:r>
      <w:r>
        <w:t xml:space="preserve"> these conditions are met:</w:t>
      </w:r>
    </w:p>
    <w:p w14:paraId="629A8EC2">
      <w:pPr>
        <w:pStyle w:val="85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t xml:space="preserve">The </w:t>
      </w:r>
      <w:r>
        <w:rPr>
          <w:rStyle w:val="92"/>
        </w:rPr>
        <w:t>website is accessible</w:t>
      </w:r>
      <w:r>
        <w:t xml:space="preserve"> online.</w:t>
      </w:r>
    </w:p>
    <w:p w14:paraId="4E2A475C">
      <w:pPr>
        <w:pStyle w:val="85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t xml:space="preserve">All </w:t>
      </w:r>
      <w:r>
        <w:rPr>
          <w:rStyle w:val="92"/>
        </w:rPr>
        <w:t>test cases are prepared</w:t>
      </w:r>
      <w:r>
        <w:t xml:space="preserve"> and ready.</w:t>
      </w:r>
    </w:p>
    <w:p w14:paraId="7AD85910">
      <w:pPr>
        <w:pStyle w:val="85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t xml:space="preserve">The </w:t>
      </w:r>
      <w:r>
        <w:rPr>
          <w:rStyle w:val="92"/>
        </w:rPr>
        <w:t>testing environment is ready</w:t>
      </w:r>
      <w:r>
        <w:t xml:space="preserve"> (hardware, software, and tools).</w:t>
      </w:r>
    </w:p>
    <w:p w14:paraId="00EB273A">
      <w:pPr>
        <w:pStyle w:val="85"/>
        <w:keepNext w:val="0"/>
        <w:keepLines w:val="0"/>
        <w:widowControl/>
        <w:suppressLineNumbers w:val="0"/>
      </w:pPr>
      <w:r>
        <w:t>These are necessary to make sure testing can begin smoothly.</w:t>
      </w:r>
    </w:p>
    <w:p w14:paraId="1452FE35">
      <w:pPr>
        <w:keepNext w:val="0"/>
        <w:keepLines w:val="0"/>
        <w:widowControl/>
        <w:suppressLineNumbers w:val="0"/>
      </w:pPr>
    </w:p>
    <w:p w14:paraId="253FC2D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7. Exit Criteria</w:t>
      </w:r>
    </w:p>
    <w:p w14:paraId="730E9CD9">
      <w:pPr>
        <w:pStyle w:val="8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 xml:space="preserve">Testing will finish </w:t>
      </w:r>
      <w:r>
        <w:rPr>
          <w:rStyle w:val="92"/>
        </w:rPr>
        <w:t>when</w:t>
      </w:r>
      <w:r>
        <w:t>:</w:t>
      </w:r>
    </w:p>
    <w:p w14:paraId="4028BDC1">
      <w:pPr>
        <w:pStyle w:val="85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rPr>
          <w:rStyle w:val="92"/>
        </w:rPr>
        <w:t>All planned test cases are executed</w:t>
      </w:r>
      <w:r>
        <w:t>.</w:t>
      </w:r>
    </w:p>
    <w:p w14:paraId="49945AFA">
      <w:pPr>
        <w:pStyle w:val="85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rPr>
          <w:rStyle w:val="92"/>
        </w:rPr>
        <w:t>Major bugs are identified and documented</w:t>
      </w:r>
      <w:r>
        <w:t>.</w:t>
      </w:r>
    </w:p>
    <w:p w14:paraId="7FF52769">
      <w:pPr>
        <w:pStyle w:val="85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rPr>
          <w:rStyle w:val="92"/>
        </w:rPr>
        <w:t>Testing results are recorded</w:t>
      </w:r>
      <w:r>
        <w:t xml:space="preserve"> in a report.</w:t>
      </w:r>
    </w:p>
    <w:p w14:paraId="3452F460">
      <w:pPr>
        <w:pStyle w:val="85"/>
        <w:keepNext w:val="0"/>
        <w:keepLines w:val="0"/>
        <w:widowControl/>
        <w:suppressLineNumbers w:val="0"/>
      </w:pPr>
      <w:r>
        <w:t>This confirms that testing is complete and nothing important is left unchecked.</w:t>
      </w:r>
    </w:p>
    <w:p w14:paraId="6B1D8982">
      <w:pPr>
        <w:keepNext w:val="0"/>
        <w:keepLines w:val="0"/>
        <w:widowControl/>
        <w:suppressLineNumbers w:val="0"/>
      </w:pPr>
    </w:p>
    <w:p w14:paraId="0220ABE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8. Testing Schedule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23"/>
        <w:gridCol w:w="1465"/>
      </w:tblGrid>
      <w:tr w14:paraId="58FA7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tblCellSpacing w:w="15" w:type="dxa"/>
        </w:trPr>
        <w:tc>
          <w:tcPr>
            <w:tcW w:w="2478" w:type="dxa"/>
            <w:shd w:val="clear" w:color="auto" w:fill="auto"/>
            <w:vAlign w:val="center"/>
          </w:tcPr>
          <w:p w14:paraId="215E4C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Activity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77B7FC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Duration</w:t>
            </w:r>
          </w:p>
        </w:tc>
      </w:tr>
      <w:tr w14:paraId="399F9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  <w:tblCellSpacing w:w="15" w:type="dxa"/>
        </w:trPr>
        <w:tc>
          <w:tcPr>
            <w:tcW w:w="2478" w:type="dxa"/>
            <w:shd w:val="clear" w:color="auto" w:fill="auto"/>
            <w:vAlign w:val="center"/>
          </w:tcPr>
          <w:p w14:paraId="020D66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Plan Preparation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3E7FFC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 Day</w:t>
            </w:r>
          </w:p>
        </w:tc>
      </w:tr>
      <w:tr w14:paraId="47922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78" w:type="dxa"/>
            <w:shd w:val="clear" w:color="auto" w:fill="auto"/>
            <w:vAlign w:val="center"/>
          </w:tcPr>
          <w:p w14:paraId="0F5197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Black Box Testing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7433DE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 Days</w:t>
            </w:r>
          </w:p>
        </w:tc>
      </w:tr>
      <w:tr w14:paraId="0FC9F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78" w:type="dxa"/>
            <w:shd w:val="clear" w:color="auto" w:fill="auto"/>
            <w:vAlign w:val="center"/>
          </w:tcPr>
          <w:p w14:paraId="6510B6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Cross Browser Testing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5CEF8C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 Day</w:t>
            </w:r>
          </w:p>
        </w:tc>
      </w:tr>
      <w:tr w14:paraId="0544B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  <w:tblCellSpacing w:w="15" w:type="dxa"/>
        </w:trPr>
        <w:tc>
          <w:tcPr>
            <w:tcW w:w="2478" w:type="dxa"/>
            <w:shd w:val="clear" w:color="auto" w:fill="auto"/>
            <w:vAlign w:val="center"/>
          </w:tcPr>
          <w:p w14:paraId="7B60B7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 Retesting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5FB35B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 Day</w:t>
            </w:r>
          </w:p>
        </w:tc>
      </w:tr>
    </w:tbl>
    <w:p w14:paraId="3ED74C00">
      <w:pPr>
        <w:pStyle w:val="85"/>
        <w:keepNext w:val="0"/>
        <w:keepLines w:val="0"/>
        <w:widowControl/>
        <w:suppressLineNumbers w:val="0"/>
      </w:pPr>
    </w:p>
    <w:p w14:paraId="3813AAA8">
      <w:pPr>
        <w:pStyle w:val="85"/>
        <w:keepNext w:val="0"/>
        <w:keepLines w:val="0"/>
        <w:widowControl/>
        <w:suppressLineNumbers w:val="0"/>
      </w:pPr>
      <w:r>
        <w:t>This schedule helps organize testing activities and ensures that the work is completed on time.</w:t>
      </w:r>
    </w:p>
    <w:p w14:paraId="733A5C05">
      <w:pP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Github repoistry link:</w:t>
      </w:r>
    </w:p>
    <w:p w14:paraId="3DBA9803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"https://github.com/dariyahashmi2602-source/SQA_Week2_Test-Plan-" </w:instrText>
      </w:r>
      <w:r>
        <w:rPr>
          <w:rFonts w:hint="default"/>
        </w:rPr>
        <w:fldChar w:fldCharType="separate"/>
      </w:r>
      <w:r>
        <w:rPr>
          <w:rStyle w:val="51"/>
          <w:rFonts w:hint="default"/>
        </w:rPr>
        <w:t>https://github.com/dariyahashmi2602-source/SQA_Week2_Test-Plan-</w:t>
      </w:r>
      <w:r>
        <w:rPr>
          <w:rFonts w:hint="default"/>
        </w:rPr>
        <w:fldChar w:fldCharType="end"/>
      </w:r>
    </w:p>
    <w:p w14:paraId="41B55D68">
      <w:pPr>
        <w:rPr>
          <w:rFonts w:hint="default"/>
        </w:rPr>
      </w:pPr>
    </w:p>
    <w:p w14:paraId="2FA462BB"/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C1BA15"/>
    <w:multiLevelType w:val="singleLevel"/>
    <w:tmpl w:val="A9C1BA1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8BF9C52"/>
    <w:multiLevelType w:val="singleLevel"/>
    <w:tmpl w:val="B8BF9C5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435A8A47"/>
    <w:multiLevelType w:val="singleLevel"/>
    <w:tmpl w:val="435A8A4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3">
    <w:nsid w:val="531AD8C1"/>
    <w:multiLevelType w:val="singleLevel"/>
    <w:tmpl w:val="531AD8C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77684F76"/>
    <w:multiLevelType w:val="singleLevel"/>
    <w:tmpl w:val="77684F7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5">
    <w:nsid w:val="7D623F35"/>
    <w:multiLevelType w:val="singleLevel"/>
    <w:tmpl w:val="7D623F3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2"/>
  </w:num>
  <w:num w:numId="12">
    <w:abstractNumId w:val="13"/>
  </w:num>
  <w:num w:numId="13">
    <w:abstractNumId w:val="14"/>
  </w:num>
  <w:num w:numId="14">
    <w:abstractNumId w:val="15"/>
  </w:num>
  <w:num w:numId="15">
    <w:abstractNumId w:val="0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NotDisplayPageBoundaries w:val="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22744E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7537DC"/>
    <w:rsid w:val="0422744E"/>
    <w:rsid w:val="081E65A5"/>
    <w:rsid w:val="7EB3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2026-03-16T07:59:00Z</dcterms:created>
  <dc:creator>Dariya Hashmi</dc:creator>
  <cp:lastModifiedBy>Dariya Hashmi</cp:lastModifiedBy>
  <dcterms:modified xsi:type="dcterms:W3CDTF">2026-03-16T08:54:41Z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2C94D14285E14235BE5EF9E0F307DA0F_11</vt:lpwstr>
  </property>
</Properties>
</file>